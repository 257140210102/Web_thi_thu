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80BF4">
      <w:bookmarkStart w:id="0" w:name="_GoBack"/>
      <w:bookmarkEnd w:id="0"/>
    </w:p>
    <w:sectPr>
      <w:pgSz w:w="12240" w:h="15840"/>
      <w:pgMar w:top="936" w:right="1152" w:bottom="936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685289"/>
    <w:rsid w:val="0F9D11EC"/>
    <w:rsid w:val="1A8C26E9"/>
    <w:rsid w:val="339518CD"/>
    <w:rsid w:val="5EF521A1"/>
    <w:rsid w:val="723775C5"/>
    <w:rsid w:val="7D8E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4146</Words>
  <Characters>11720</Characters>
  <Lines>1</Lines>
  <Paragraphs>1</Paragraphs>
  <TotalTime>12</TotalTime>
  <ScaleCrop>false</ScaleCrop>
  <LinksUpToDate>false</LinksUpToDate>
  <CharactersWithSpaces>15340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Nguyễn Văn Thăng</cp:lastModifiedBy>
  <dcterms:modified xsi:type="dcterms:W3CDTF">2026-10-27T18:46:46Z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eyJoZGlkIjoiMTVkZWMyZWVkZTZhOWQ2NmY0OTY0NGZmY2Y0OGQ5M2EiLCJ1c2VySWQiOiIxMzkyMDg4NzkwMTE5In0=</vt:lpwstr>
  </property>
  <property fmtid="{D5CDD505-2E9C-101B-9397-08002B2CF9AE}" pid="3" name="KSOProductBuildVer">
    <vt:lpwstr>1033-12.1.0.29162</vt:lpwstr>
  </property>
  <property fmtid="{D5CDD505-2E9C-101B-9397-08002B2CF9AE}" pid="4" name="ICV">
    <vt:lpwstr>5079F8669FAF4581B9FAB58D207F926D_12</vt:lpwstr>
  </property>
</Properties>
</file>